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2FCFD" w14:textId="0A7A8561" w:rsidR="00EE0C33" w:rsidRDefault="00166A7B">
      <w:pPr>
        <w:spacing w:after="0" w:line="336" w:lineRule="auto"/>
        <w:ind w:left="120"/>
        <w:jc w:val="both"/>
      </w:pPr>
      <w:r>
        <w:rPr>
          <w:rFonts w:ascii="Times New Roman" w:hAnsi="Times New Roman"/>
          <w:color w:val="000000"/>
        </w:rPr>
        <w:t xml:space="preserve">Hey everyone, welcome to another episode and today's episode is mostly about just chit chatting with you guys because I don't have any </w:t>
      </w:r>
      <w:proofErr w:type="spellStart"/>
      <w:r>
        <w:rPr>
          <w:rFonts w:ascii="Times New Roman" w:hAnsi="Times New Roman"/>
          <w:color w:val="000000"/>
        </w:rPr>
        <w:t>any</w:t>
      </w:r>
      <w:proofErr w:type="spellEnd"/>
      <w:r>
        <w:rPr>
          <w:rFonts w:ascii="Times New Roman" w:hAnsi="Times New Roman"/>
          <w:color w:val="000000"/>
        </w:rPr>
        <w:t xml:space="preserve"> so-called like proper topic to cover. We have already started AWS Security Specialty, and if you remember that we have got some of the topics as well in the past few episodes. Now, what happened is AWS played slightly game with us. So the certification which we were preparing as part of our previous season is actually deprecated or it's not valid anymore. AWS doesn't support that, and AWS is launching a new version of the same certification, and it will be having, well, surprised some of the topics arou</w:t>
      </w:r>
      <w:r>
        <w:rPr>
          <w:rFonts w:ascii="Times New Roman" w:hAnsi="Times New Roman"/>
          <w:color w:val="000000"/>
        </w:rPr>
        <w:t>nd AI now, because we have already invested so much amount of time into that, and I personally have even booked the certification, I still anyhow gave it. I am certified in it, but I didn't record in any further episode onto that because I didn't want to. I don't want to invest time and share knowledge with you guys of something which might not be relevant for you guys anymore, and that's one of the reasons I stopped making further episodes around that and for the for past like couple of months, maybe a few</w:t>
      </w:r>
      <w:r>
        <w:rPr>
          <w:rFonts w:ascii="Times New Roman" w:hAnsi="Times New Roman"/>
          <w:color w:val="000000"/>
        </w:rPr>
        <w:t xml:space="preserve"> weeks, I was just thinking of like, what should be next? Because, uh, there should be something new, right. And </w:t>
      </w:r>
      <w:proofErr w:type="spellStart"/>
      <w:r>
        <w:rPr>
          <w:rFonts w:ascii="Times New Roman" w:hAnsi="Times New Roman"/>
          <w:color w:val="000000"/>
        </w:rPr>
        <w:t>and</w:t>
      </w:r>
      <w:proofErr w:type="spellEnd"/>
      <w:r>
        <w:rPr>
          <w:rFonts w:ascii="Times New Roman" w:hAnsi="Times New Roman"/>
          <w:color w:val="000000"/>
        </w:rPr>
        <w:t xml:space="preserve"> something which is relevant for both you and I, because I don't want to cover a cover topic or certification, which again, like something happens in between and we are halfway through and we are not continuing that anymore. I mean, it's </w:t>
      </w:r>
      <w:proofErr w:type="spellStart"/>
      <w:r>
        <w:rPr>
          <w:rFonts w:ascii="Times New Roman" w:hAnsi="Times New Roman"/>
          <w:color w:val="000000"/>
        </w:rPr>
        <w:t>it's</w:t>
      </w:r>
      <w:proofErr w:type="spellEnd"/>
      <w:r>
        <w:rPr>
          <w:rFonts w:ascii="Times New Roman" w:hAnsi="Times New Roman"/>
          <w:color w:val="000000"/>
        </w:rPr>
        <w:t xml:space="preserve"> really disheartening for me personally because I was really invested into AWS security </w:t>
      </w:r>
      <w:proofErr w:type="spellStart"/>
      <w:r>
        <w:rPr>
          <w:rFonts w:ascii="Times New Roman" w:hAnsi="Times New Roman"/>
          <w:color w:val="000000"/>
        </w:rPr>
        <w:t>speciality</w:t>
      </w:r>
      <w:proofErr w:type="spellEnd"/>
      <w:r>
        <w:rPr>
          <w:rFonts w:ascii="Times New Roman" w:hAnsi="Times New Roman"/>
          <w:color w:val="000000"/>
        </w:rPr>
        <w:t>. But just to give you guys some sort of experience arou</w:t>
      </w:r>
      <w:r>
        <w:rPr>
          <w:rFonts w:ascii="Times New Roman" w:hAnsi="Times New Roman"/>
          <w:color w:val="000000"/>
        </w:rPr>
        <w:t xml:space="preserve">nd that. So certification itself was good. There was a lot of topics which were interesting. So scenario based questions, it was not a straightforward one. And like I say, after every certification like this is the hardest one which I've given, so I won't rate it as good as CSV. I mean, for me peace was still harder compared to AWS security </w:t>
      </w:r>
      <w:proofErr w:type="spellStart"/>
      <w:r>
        <w:rPr>
          <w:rFonts w:ascii="Times New Roman" w:hAnsi="Times New Roman"/>
          <w:color w:val="000000"/>
        </w:rPr>
        <w:t>speciality</w:t>
      </w:r>
      <w:proofErr w:type="spellEnd"/>
      <w:r>
        <w:rPr>
          <w:rFonts w:ascii="Times New Roman" w:hAnsi="Times New Roman"/>
          <w:color w:val="000000"/>
        </w:rPr>
        <w:t xml:space="preserve">, but it was a really good one and I personally had to like, take the full allotted time to even </w:t>
      </w:r>
      <w:proofErr w:type="spellStart"/>
      <w:r>
        <w:rPr>
          <w:rFonts w:ascii="Times New Roman" w:hAnsi="Times New Roman"/>
          <w:color w:val="000000"/>
        </w:rPr>
        <w:t>even</w:t>
      </w:r>
      <w:proofErr w:type="spellEnd"/>
      <w:r>
        <w:rPr>
          <w:rFonts w:ascii="Times New Roman" w:hAnsi="Times New Roman"/>
          <w:color w:val="000000"/>
        </w:rPr>
        <w:t xml:space="preserve"> certify into that. So yeah, so the certification itself w</w:t>
      </w:r>
      <w:r>
        <w:rPr>
          <w:rFonts w:ascii="Times New Roman" w:hAnsi="Times New Roman"/>
          <w:color w:val="000000"/>
        </w:rPr>
        <w:t>as good and I'm not sure why they, they are planning to like they plan not only planning, they already do that. So why they did like remove the older version. But anyhow they must be having some sort of good reasoning around that. And like I said, they might be there might be some new topics which might be added in in the new version of the certification. Now, should we be preparing for that certification again, or should we be investing time in something else? So I personally thought that it's time to move</w:t>
      </w:r>
      <w:r>
        <w:rPr>
          <w:rFonts w:ascii="Times New Roman" w:hAnsi="Times New Roman"/>
          <w:color w:val="000000"/>
        </w:rPr>
        <w:t xml:space="preserve"> on. I mean, no point on </w:t>
      </w:r>
      <w:proofErr w:type="spellStart"/>
      <w:r>
        <w:rPr>
          <w:rFonts w:ascii="Times New Roman" w:hAnsi="Times New Roman"/>
          <w:color w:val="000000"/>
        </w:rPr>
        <w:t>on</w:t>
      </w:r>
      <w:proofErr w:type="spellEnd"/>
      <w:r>
        <w:rPr>
          <w:rFonts w:ascii="Times New Roman" w:hAnsi="Times New Roman"/>
          <w:color w:val="000000"/>
        </w:rPr>
        <w:t xml:space="preserve"> waiting for the new version to launch and then start preparing for it, because to be honest, it might be pretty new for everyone and we have to invest more time into that. So what I thought, instead of instead of further investing time into it and, uh, maybe try something new this time. So that's why I renamed the series as well. So now it's not like get certified together, it's more into cloud coffee and certs. So what we will be doing as part of this new series is, will be not </w:t>
      </w:r>
      <w:r>
        <w:rPr>
          <w:rFonts w:ascii="Times New Roman" w:hAnsi="Times New Roman"/>
          <w:color w:val="000000"/>
        </w:rPr>
        <w:t>only talking about like of course, certification, which is one of the key topics. And of course we will pick up one of the certification, but also there will be some sort of like knowledge sharing in terms of clouds and cloud security news, because so many things are happening, and I promised it last year as well that I will be I will be sharing with you guys like some sort of, uh, monthly episode, but it didn't work out because it was pretty, pretty overwhelming for me to prepare two different, uh, differe</w:t>
      </w:r>
      <w:r>
        <w:rPr>
          <w:rFonts w:ascii="Times New Roman" w:hAnsi="Times New Roman"/>
          <w:color w:val="000000"/>
        </w:rPr>
        <w:t xml:space="preserve">nt types of, uh, series or episode in parallel. So what? I thought that instead of doing that, maybe we can club it into a single episode. So maybe slightly longer </w:t>
      </w:r>
      <w:r>
        <w:rPr>
          <w:rFonts w:ascii="Times New Roman" w:hAnsi="Times New Roman"/>
          <w:color w:val="000000"/>
        </w:rPr>
        <w:lastRenderedPageBreak/>
        <w:t>episode, but covering everything. So maybe certification topic as one of the one of the topics to be covered in the episode. Then of course, uh, knowledge around or news around what's happening, what's happening in the tech world and cloud and cloud security and all those sort of field. So yeah, so it will be covered under the same episode. So th</w:t>
      </w:r>
      <w:r>
        <w:rPr>
          <w:rFonts w:ascii="Times New Roman" w:hAnsi="Times New Roman"/>
          <w:color w:val="000000"/>
        </w:rPr>
        <w:t xml:space="preserve">at's the plan from now on. I did invested some of my time and effort in in setting up better </w:t>
      </w:r>
      <w:proofErr w:type="spellStart"/>
      <w:r>
        <w:rPr>
          <w:rFonts w:ascii="Times New Roman" w:hAnsi="Times New Roman"/>
          <w:color w:val="000000"/>
        </w:rPr>
        <w:t>equipments</w:t>
      </w:r>
      <w:proofErr w:type="spellEnd"/>
      <w:r>
        <w:rPr>
          <w:rFonts w:ascii="Times New Roman" w:hAnsi="Times New Roman"/>
          <w:color w:val="000000"/>
        </w:rPr>
        <w:t xml:space="preserve"> for the recording. So that's why, uh, I mean, I'm not sure if you guys will be able to notice, but I personally noticed it that with </w:t>
      </w:r>
      <w:proofErr w:type="spellStart"/>
      <w:r>
        <w:rPr>
          <w:rFonts w:ascii="Times New Roman" w:hAnsi="Times New Roman"/>
          <w:color w:val="000000"/>
        </w:rPr>
        <w:t>with</w:t>
      </w:r>
      <w:proofErr w:type="spellEnd"/>
      <w:r>
        <w:rPr>
          <w:rFonts w:ascii="Times New Roman" w:hAnsi="Times New Roman"/>
          <w:color w:val="000000"/>
        </w:rPr>
        <w:t xml:space="preserve"> the new system, with the new recording </w:t>
      </w:r>
      <w:proofErr w:type="spellStart"/>
      <w:r>
        <w:rPr>
          <w:rFonts w:ascii="Times New Roman" w:hAnsi="Times New Roman"/>
          <w:color w:val="000000"/>
        </w:rPr>
        <w:t>equipments</w:t>
      </w:r>
      <w:proofErr w:type="spellEnd"/>
      <w:r>
        <w:rPr>
          <w:rFonts w:ascii="Times New Roman" w:hAnsi="Times New Roman"/>
          <w:color w:val="000000"/>
        </w:rPr>
        <w:t>, I'm having better clarity. I mean, I'm, I don't know why I was still using that older, older mic because the new one is it's sound. It sound like way better than the older one. And I'm learning more techniques around, l</w:t>
      </w:r>
      <w:r>
        <w:rPr>
          <w:rFonts w:ascii="Times New Roman" w:hAnsi="Times New Roman"/>
          <w:color w:val="000000"/>
        </w:rPr>
        <w:t>ike how I can how I can make it much better for you guys to listen in terms of the quality of podcasting as well. So yeah, all those sort of things were happening in the background. I just wanted to say hello to you guys again because I'm not going anywhere. I mean, if you if you really see some of the podcast series around cloud, cloud security, if you search them, some of the episodes were recorded like way back in in 2022 or 2024. So, uh, I just wanted to make sure that this doesn't happen to our series,</w:t>
      </w:r>
      <w:r>
        <w:rPr>
          <w:rFonts w:ascii="Times New Roman" w:hAnsi="Times New Roman"/>
          <w:color w:val="000000"/>
        </w:rPr>
        <w:t xml:space="preserve"> and I keep on mentioning it again and again that even </w:t>
      </w:r>
      <w:proofErr w:type="spellStart"/>
      <w:r>
        <w:rPr>
          <w:rFonts w:ascii="Times New Roman" w:hAnsi="Times New Roman"/>
          <w:color w:val="000000"/>
        </w:rPr>
        <w:t>even</w:t>
      </w:r>
      <w:proofErr w:type="spellEnd"/>
      <w:r>
        <w:rPr>
          <w:rFonts w:ascii="Times New Roman" w:hAnsi="Times New Roman"/>
          <w:color w:val="000000"/>
        </w:rPr>
        <w:t xml:space="preserve"> if I have like a single listener who is listening to listening to the knowledge I'm sharing. It's </w:t>
      </w:r>
      <w:proofErr w:type="spellStart"/>
      <w:r>
        <w:rPr>
          <w:rFonts w:ascii="Times New Roman" w:hAnsi="Times New Roman"/>
          <w:color w:val="000000"/>
        </w:rPr>
        <w:t>it's</w:t>
      </w:r>
      <w:proofErr w:type="spellEnd"/>
      <w:r>
        <w:rPr>
          <w:rFonts w:ascii="Times New Roman" w:hAnsi="Times New Roman"/>
          <w:color w:val="000000"/>
        </w:rPr>
        <w:t xml:space="preserve"> worth an effort because I am personally doing it more and more towards from the from the spreading of the knowledge instead of like other benefits in terms of like how </w:t>
      </w:r>
      <w:proofErr w:type="spellStart"/>
      <w:r>
        <w:rPr>
          <w:rFonts w:ascii="Times New Roman" w:hAnsi="Times New Roman"/>
          <w:color w:val="000000"/>
        </w:rPr>
        <w:t>how</w:t>
      </w:r>
      <w:proofErr w:type="spellEnd"/>
      <w:r>
        <w:rPr>
          <w:rFonts w:ascii="Times New Roman" w:hAnsi="Times New Roman"/>
          <w:color w:val="000000"/>
        </w:rPr>
        <w:t xml:space="preserve"> someone start podcasting. So yeah, that's the plan means um, series is still on. It will be having new name, same logo and same person to </w:t>
      </w:r>
      <w:proofErr w:type="spellStart"/>
      <w:r>
        <w:rPr>
          <w:rFonts w:ascii="Times New Roman" w:hAnsi="Times New Roman"/>
          <w:color w:val="000000"/>
        </w:rPr>
        <w:t>to</w:t>
      </w:r>
      <w:proofErr w:type="spellEnd"/>
      <w:r>
        <w:rPr>
          <w:rFonts w:ascii="Times New Roman" w:hAnsi="Times New Roman"/>
          <w:color w:val="000000"/>
        </w:rPr>
        <w:t xml:space="preserve"> </w:t>
      </w:r>
      <w:proofErr w:type="spellStart"/>
      <w:r>
        <w:rPr>
          <w:rFonts w:ascii="Times New Roman" w:hAnsi="Times New Roman"/>
          <w:color w:val="000000"/>
        </w:rPr>
        <w:t>to</w:t>
      </w:r>
      <w:proofErr w:type="spellEnd"/>
      <w:r>
        <w:rPr>
          <w:rFonts w:ascii="Times New Roman" w:hAnsi="Times New Roman"/>
          <w:color w:val="000000"/>
        </w:rPr>
        <w:t xml:space="preserve"> share the episodes and knowledge,</w:t>
      </w:r>
      <w:r>
        <w:rPr>
          <w:rFonts w:ascii="Times New Roman" w:hAnsi="Times New Roman"/>
          <w:color w:val="000000"/>
        </w:rPr>
        <w:t xml:space="preserve"> but something different this time. So a mix of certifications and mix of other knowledge as well. In terms of certification, I'm thinking of uh, picking up AWS networking </w:t>
      </w:r>
      <w:proofErr w:type="spellStart"/>
      <w:r>
        <w:rPr>
          <w:rFonts w:ascii="Times New Roman" w:hAnsi="Times New Roman"/>
          <w:color w:val="000000"/>
        </w:rPr>
        <w:t>speciality</w:t>
      </w:r>
      <w:proofErr w:type="spellEnd"/>
      <w:r>
        <w:rPr>
          <w:rFonts w:ascii="Times New Roman" w:hAnsi="Times New Roman"/>
          <w:color w:val="000000"/>
        </w:rPr>
        <w:t xml:space="preserve"> because it's not going anywhere. And when I was doing study studies of AWS Security Specialty Examination, I realized that a lot of a lot of, um, topics or knowledge is interrelated or somehow dependent on networking concepts as well. Networking personally is one of the topics which is always closer to my me and I. I always wan</w:t>
      </w:r>
      <w:r>
        <w:rPr>
          <w:rFonts w:ascii="Times New Roman" w:hAnsi="Times New Roman"/>
          <w:color w:val="000000"/>
        </w:rPr>
        <w:t xml:space="preserve">ted to be like a network engineer when even when I was in in telecommunication. So. I really love that. I really love how messages flow from point A to point B, and ultimately, it doesn't matter what kind of technology or what sort of new concepts which we or we will be having in future around AI and </w:t>
      </w:r>
      <w:proofErr w:type="spellStart"/>
      <w:r>
        <w:rPr>
          <w:rFonts w:ascii="Times New Roman" w:hAnsi="Times New Roman"/>
          <w:color w:val="000000"/>
        </w:rPr>
        <w:t>and</w:t>
      </w:r>
      <w:proofErr w:type="spellEnd"/>
      <w:r>
        <w:rPr>
          <w:rFonts w:ascii="Times New Roman" w:hAnsi="Times New Roman"/>
          <w:color w:val="000000"/>
        </w:rPr>
        <w:t xml:space="preserve"> cloud, cloud security, everything will still be flowing on, on a certain network. So it's not like we are. We are going from point A to point B in, in A in a different way. I mean, it would be in a differen</w:t>
      </w:r>
      <w:r>
        <w:rPr>
          <w:rFonts w:ascii="Times New Roman" w:hAnsi="Times New Roman"/>
          <w:color w:val="000000"/>
        </w:rPr>
        <w:t xml:space="preserve">t way, but it will still be going from point A to point B, and that will be running into actual networking infrastructure. So I will be picking most probably a AWS networking </w:t>
      </w:r>
      <w:proofErr w:type="spellStart"/>
      <w:r>
        <w:rPr>
          <w:rFonts w:ascii="Times New Roman" w:hAnsi="Times New Roman"/>
          <w:color w:val="000000"/>
        </w:rPr>
        <w:t>speciality</w:t>
      </w:r>
      <w:proofErr w:type="spellEnd"/>
      <w:r>
        <w:rPr>
          <w:rFonts w:ascii="Times New Roman" w:hAnsi="Times New Roman"/>
          <w:color w:val="000000"/>
        </w:rPr>
        <w:t xml:space="preserve"> this time. I am also keeping it like much, much closer to what we need. Normally intense. So it won't be happening like end of the year. It will be happening somewhere between mid of the year so we can have like another quick short certification to wrap it up by the end of the year. So probably a couple of certification this</w:t>
      </w:r>
      <w:r>
        <w:rPr>
          <w:rFonts w:ascii="Times New Roman" w:hAnsi="Times New Roman"/>
          <w:color w:val="000000"/>
        </w:rPr>
        <w:t xml:space="preserve"> year because I, I have the like on myself. Do one certification for you guys in year 2025 because I myself got certified in one of the cert, but that's certified is not available anymore. So um, yeah. So we will be having probably uh, hopefully two certifications this year and one of them will be again around AWS and another one will be most probably around AI because that's the new buzzword, right. And it's </w:t>
      </w:r>
      <w:proofErr w:type="spellStart"/>
      <w:r>
        <w:rPr>
          <w:rFonts w:ascii="Times New Roman" w:hAnsi="Times New Roman"/>
          <w:color w:val="000000"/>
        </w:rPr>
        <w:t>it's</w:t>
      </w:r>
      <w:proofErr w:type="spellEnd"/>
      <w:r>
        <w:rPr>
          <w:rFonts w:ascii="Times New Roman" w:hAnsi="Times New Roman"/>
          <w:color w:val="000000"/>
        </w:rPr>
        <w:t xml:space="preserve"> worth, uh, </w:t>
      </w:r>
      <w:r>
        <w:rPr>
          <w:rFonts w:ascii="Times New Roman" w:hAnsi="Times New Roman"/>
          <w:color w:val="000000"/>
        </w:rPr>
        <w:lastRenderedPageBreak/>
        <w:t>learning about that. I mean, one of the things which we can do is maybe, maybe pick</w:t>
      </w:r>
      <w:r>
        <w:rPr>
          <w:rFonts w:ascii="Times New Roman" w:hAnsi="Times New Roman"/>
          <w:color w:val="000000"/>
        </w:rPr>
        <w:t xml:space="preserve"> up one of the cloud service providers, AI solutions, or maybe AWS AI solution or Azure AI solution. If not, then maybe some sort of like generic AI concepts around attending AI and whatnot. So yeah, a lot of lot of good things will be happening in year 2026. Podcast is still on, series is still on, new name, same person and we will be chatting up like more regularly from now on. Known. So, um, yeah, a short one for you guys. Just recording it in in chilly weather of, uh, United Kingdom, because it's, what,</w:t>
      </w:r>
      <w:r>
        <w:rPr>
          <w:rFonts w:ascii="Times New Roman" w:hAnsi="Times New Roman"/>
          <w:color w:val="000000"/>
        </w:rPr>
        <w:t xml:space="preserve"> like minus one today. And I'm still sitting in my so-called, like, summer house. It's </w:t>
      </w:r>
      <w:proofErr w:type="spellStart"/>
      <w:r>
        <w:rPr>
          <w:rFonts w:ascii="Times New Roman" w:hAnsi="Times New Roman"/>
          <w:color w:val="000000"/>
        </w:rPr>
        <w:t>it's</w:t>
      </w:r>
      <w:proofErr w:type="spellEnd"/>
      <w:r>
        <w:rPr>
          <w:rFonts w:ascii="Times New Roman" w:hAnsi="Times New Roman"/>
          <w:color w:val="000000"/>
        </w:rPr>
        <w:t xml:space="preserve"> not a summer house anymore. It's more like a more like </w:t>
      </w:r>
      <w:proofErr w:type="spellStart"/>
      <w:r>
        <w:rPr>
          <w:rFonts w:ascii="Times New Roman" w:hAnsi="Times New Roman"/>
          <w:color w:val="000000"/>
        </w:rPr>
        <w:t>a</w:t>
      </w:r>
      <w:proofErr w:type="spellEnd"/>
      <w:r>
        <w:rPr>
          <w:rFonts w:ascii="Times New Roman" w:hAnsi="Times New Roman"/>
          <w:color w:val="000000"/>
        </w:rPr>
        <w:t xml:space="preserve"> outhouse, which is really cold. But because I was so excited to chat with you guys on </w:t>
      </w:r>
      <w:proofErr w:type="spellStart"/>
      <w:r>
        <w:rPr>
          <w:rFonts w:ascii="Times New Roman" w:hAnsi="Times New Roman"/>
          <w:color w:val="000000"/>
        </w:rPr>
        <w:t>on</w:t>
      </w:r>
      <w:proofErr w:type="spellEnd"/>
      <w:r>
        <w:rPr>
          <w:rFonts w:ascii="Times New Roman" w:hAnsi="Times New Roman"/>
          <w:color w:val="000000"/>
        </w:rPr>
        <w:t xml:space="preserve"> first day of New Year. So it's 1st January when I'm recording it, and hopefully this will be because this is a short one. I won't be investing much, much time in editing this episode as well, so it will be more like natural chit chat. Just letting you guys know we will be c</w:t>
      </w:r>
      <w:r>
        <w:rPr>
          <w:rFonts w:ascii="Times New Roman" w:hAnsi="Times New Roman"/>
          <w:color w:val="000000"/>
        </w:rPr>
        <w:t xml:space="preserve">atching up soon with </w:t>
      </w:r>
      <w:proofErr w:type="spellStart"/>
      <w:r>
        <w:rPr>
          <w:rFonts w:ascii="Times New Roman" w:hAnsi="Times New Roman"/>
          <w:color w:val="000000"/>
        </w:rPr>
        <w:t>with</w:t>
      </w:r>
      <w:proofErr w:type="spellEnd"/>
      <w:r>
        <w:rPr>
          <w:rFonts w:ascii="Times New Roman" w:hAnsi="Times New Roman"/>
          <w:color w:val="000000"/>
        </w:rPr>
        <w:t xml:space="preserve"> our actual main episode. And yeah, uh, hope you guys had a good break and hope you guys are excited for the new year and year end time ahead. I am really excited for it. And yeah, let's catch up soon. Goodbye and good luck. </w:t>
      </w:r>
    </w:p>
    <w:sectPr w:rsidR="00EE0C33">
      <w:pgSz w:w="11907" w:h="16839" w:code="9"/>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97657086">
    <w:abstractNumId w:val="1"/>
  </w:num>
  <w:num w:numId="2" w16cid:durableId="50563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EE0C33"/>
    <w:rsid w:val="00166A7B"/>
    <w:rsid w:val="00196121"/>
    <w:rsid w:val="00EE0C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A82FCFC"/>
  <w15:docId w15:val="{21981BD6-1426-0444-9654-14A813CC2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1356</Words>
  <Characters>7734</Characters>
  <Application>Microsoft Office Word</Application>
  <DocSecurity>0</DocSecurity>
  <Lines>64</Lines>
  <Paragraphs>18</Paragraphs>
  <ScaleCrop>false</ScaleCrop>
  <Company/>
  <LinksUpToDate>false</LinksUpToDate>
  <CharactersWithSpaces>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Devesh Devesh</cp:lastModifiedBy>
  <cp:revision>2</cp:revision>
  <dcterms:created xsi:type="dcterms:W3CDTF">2026-01-02T07:48:00Z</dcterms:created>
  <dcterms:modified xsi:type="dcterms:W3CDTF">2026-01-02T07:48:00Z</dcterms:modified>
</cp:coreProperties>
</file>